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5C84C"/>
    <w:p w14:paraId="37F32374">
      <w:pPr>
        <w:spacing w:before="40" w:after="40"/>
        <w:jc w:val="center"/>
      </w:pPr>
      <w:r>
        <w:rPr>
          <w:rFonts w:ascii="微软雅黑" w:hAnsi="微软雅黑" w:eastAsia="微软雅黑"/>
          <w:b/>
          <w:color w:val="C0392B"/>
          <w:sz w:val="56"/>
        </w:rPr>
        <w:t>2026 FIFA 世界杯</w:t>
      </w:r>
    </w:p>
    <w:p w14:paraId="18620D17">
      <w:pPr>
        <w:spacing w:before="40" w:after="120"/>
        <w:jc w:val="center"/>
      </w:pPr>
      <w:r>
        <w:rPr>
          <w:rFonts w:ascii="微软雅黑" w:hAnsi="微软雅黑" w:eastAsia="微软雅黑"/>
          <w:b/>
          <w:color w:val="1A1A2E"/>
          <w:sz w:val="36"/>
        </w:rPr>
        <w:t>7月7日 16强淘汰赛 预测报告</w:t>
      </w:r>
    </w:p>
    <w:p w14:paraId="000E0F5B">
      <w:pPr>
        <w:spacing w:before="40" w:after="200"/>
        <w:jc w:val="center"/>
      </w:pPr>
      <w:r>
        <w:rPr>
          <w:rFonts w:ascii="微软雅黑" w:hAnsi="微软雅黑" w:eastAsia="微软雅黑"/>
          <w:b w:val="0"/>
          <w:color w:val="7F8C8D"/>
          <w:sz w:val="22"/>
        </w:rPr>
        <w:t>葡萄牙 vs 西班牙  |  美国 vs 比利时</w:t>
      </w:r>
    </w:p>
    <w:p w14:paraId="6E076D9F">
      <w:pPr>
        <w:spacing w:before="40" w:after="360"/>
        <w:jc w:val="center"/>
      </w:pPr>
      <w:r>
        <w:rPr>
          <w:rFonts w:ascii="微软雅黑" w:hAnsi="微软雅黑" w:eastAsia="微软雅黑"/>
          <w:b w:val="0"/>
          <w:color w:val="7F8C8D"/>
          <w:sz w:val="20"/>
        </w:rPr>
        <w:t>Round of 16  |  AT&amp;T Stadium (达拉斯) / Lumen Field (西雅图)</w:t>
      </w:r>
    </w:p>
    <w:p w14:paraId="4C19C0F1">
      <w:pPr>
        <w:spacing w:before="40" w:after="80"/>
        <w:jc w:val="center"/>
      </w:pPr>
      <w:r>
        <w:rPr>
          <w:rFonts w:ascii="微软雅黑" w:hAnsi="微软雅黑" w:eastAsia="微软雅黑"/>
          <w:b w:val="0"/>
          <w:color w:val="95A5A6"/>
          <w:sz w:val="16"/>
        </w:rPr>
        <w:t>生成: 2026年7月7日 BJT  |  阵容: player_database_0707.md + 媒体交叉验证</w:t>
      </w:r>
    </w:p>
    <w:p w14:paraId="56D5ED88">
      <w:pPr>
        <w:spacing w:before="40" w:after="120"/>
        <w:jc w:val="center"/>
      </w:pPr>
      <w:r>
        <w:rPr>
          <w:rFonts w:ascii="微软雅黑" w:hAnsi="微软雅黑" w:eastAsia="微软雅黑"/>
          <w:b w:val="0"/>
          <w:color w:val="95A5A6"/>
          <w:sz w:val="16"/>
        </w:rPr>
        <w:t>数据源: player_database_0707.md + Sporting News + Fox Sports + RotoWire  |  CLAUDE.md v18</w:t>
      </w:r>
    </w:p>
    <w:p w14:paraId="0C5FEB40">
      <w:pPr>
        <w:spacing w:before="40" w:after="400"/>
        <w:jc w:val="center"/>
      </w:pPr>
      <w:r>
        <w:rPr>
          <w:rFonts w:ascii="微软雅黑" w:hAnsi="微软雅黑" w:eastAsia="微软雅黑"/>
          <w:b w:val="0"/>
          <w:color w:val="C0392B"/>
          <w:sz w:val="16"/>
        </w:rPr>
        <w:t>[修正] C罗评分8.0-&gt;7.0(€8M/对强队0运动战进球) | 西班牙首发修正(波罗+奥尔莫) | 比利时首发修正(梅赫勒+瓦纳肯+德克特拉雷)</w:t>
      </w:r>
    </w:p>
    <w:p w14:paraId="67F197DF">
      <w:pPr>
        <w:pStyle w:val="4"/>
      </w:pPr>
      <w:r>
        <w:rPr>
          <w:rFonts w:ascii="微软雅黑" w:hAnsi="微软雅黑" w:eastAsia="微软雅黑"/>
        </w:rPr>
        <w:t>预测汇总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9"/>
        <w:gridCol w:w="1877"/>
        <w:gridCol w:w="1316"/>
        <w:gridCol w:w="1500"/>
        <w:gridCol w:w="2111"/>
        <w:gridCol w:w="812"/>
        <w:gridCol w:w="2192"/>
        <w:gridCol w:w="1361"/>
      </w:tblGrid>
      <w:tr w14:paraId="4F428CA4">
        <w:trPr>
          <w:jc w:val="center"/>
        </w:trPr>
        <w:tc>
          <w:tcPr>
            <w:tcW w:w="1179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011C3D3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w="187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7214A52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比赛 (BJT)</w:t>
            </w:r>
          </w:p>
        </w:tc>
        <w:tc>
          <w:tcPr>
            <w:tcW w:w="131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7CF0508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身价比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7461D69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强队分类</w:t>
            </w:r>
          </w:p>
        </w:tc>
        <w:tc>
          <w:tcPr>
            <w:tcW w:w="211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153C735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首选比分</w:t>
            </w:r>
          </w:p>
        </w:tc>
        <w:tc>
          <w:tcPr>
            <w:tcW w:w="81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7BA85A3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w="219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6DB8D36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备选比分</w:t>
            </w:r>
          </w:p>
        </w:tc>
        <w:tc>
          <w:tcPr>
            <w:tcW w:w="136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52EB18F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冷门风险</w:t>
            </w:r>
          </w:p>
        </w:tc>
      </w:tr>
      <w:tr w14:paraId="358CDD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9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681E6B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93</w:t>
            </w:r>
          </w:p>
        </w:tc>
        <w:tc>
          <w:tcPr>
            <w:tcW w:w="187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68073D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POR vs ESP (03:00)</w:t>
            </w:r>
          </w:p>
        </w:tc>
        <w:tc>
          <w:tcPr>
            <w:tcW w:w="131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20709E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1:1.32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C376FA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双方均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超巨型</w:t>
            </w:r>
          </w:p>
        </w:tc>
        <w:tc>
          <w:tcPr>
            <w:tcW w:w="211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6BA1D40"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西班牙 2-1葡萄牙</w:t>
            </w:r>
          </w:p>
        </w:tc>
        <w:tc>
          <w:tcPr>
            <w:tcW w:w="81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B2E85A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w="219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67D646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1-1(加时/点球)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2-0 / 葡萄牙2-1</w:t>
            </w:r>
          </w:p>
        </w:tc>
        <w:tc>
          <w:tcPr>
            <w:tcW w:w="136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39C12"/>
            <w:vAlign w:val="center"/>
          </w:tcPr>
          <w:p w14:paraId="4C8382B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中高</w:t>
            </w:r>
          </w:p>
        </w:tc>
      </w:tr>
      <w:tr w14:paraId="49F575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9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43653EE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94</w:t>
            </w:r>
          </w:p>
        </w:tc>
        <w:tc>
          <w:tcPr>
            <w:tcW w:w="187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3F855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USA vs BEL (08:00)</w:t>
            </w:r>
          </w:p>
        </w:tc>
        <w:tc>
          <w:tcPr>
            <w:tcW w:w="131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6E059F6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1:1.54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5C46FA7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BEL: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体系型</w:t>
            </w:r>
          </w:p>
        </w:tc>
        <w:tc>
          <w:tcPr>
            <w:tcW w:w="211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04A67672"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美国 2-1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b/>
                <w:sz w:val="18"/>
              </w:rPr>
              <w:t>比利时</w:t>
            </w:r>
          </w:p>
        </w:tc>
        <w:tc>
          <w:tcPr>
            <w:tcW w:w="81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23535D4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w="219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7B1DBAB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1-1(加时)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2-0 / 比利时2-1</w:t>
            </w:r>
          </w:p>
        </w:tc>
        <w:tc>
          <w:tcPr>
            <w:tcW w:w="136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39C12"/>
            <w:vAlign w:val="center"/>
          </w:tcPr>
          <w:p w14:paraId="5B65308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</w:t>
            </w:r>
          </w:p>
        </w:tc>
      </w:tr>
    </w:tbl>
    <w:p w14:paraId="424FE0C4"/>
    <w:p w14:paraId="48968847">
      <w:pPr>
        <w:pStyle w:val="4"/>
      </w:pPr>
      <w:r>
        <w:rPr>
          <w:rFonts w:ascii="微软雅黑" w:hAnsi="微软雅黑" w:eastAsia="微软雅黑"/>
        </w:rPr>
        <w:t>比赛93: POR 葡萄牙 vs ESP 西班牙  (03:00 BJT | AT&amp;T Stadium, 达拉斯 | 室内)</w:t>
      </w:r>
    </w:p>
    <w:p w14:paraId="32F6E55D">
      <w:pPr>
        <w:spacing w:before="40" w:after="80"/>
        <w:jc w:val="left"/>
      </w:pPr>
      <w:r>
        <w:rPr>
          <w:rFonts w:ascii="微软雅黑" w:hAnsi="微软雅黑" w:eastAsia="微软雅黑"/>
          <w:b w:val="0"/>
          <w:color w:val="7F8C8D"/>
          <w:sz w:val="18"/>
        </w:rPr>
        <w:t>16强 | QF: USA/BEL胜者 | FIFA #7 vs #3 | €957M vs €1.267B (1:1.32) | ESP 4场零封(12-0) | POR 防守存疑(4场失4球)</w:t>
      </w:r>
    </w:p>
    <w:p w14:paraId="74FA3114">
      <w:pPr>
        <w:spacing w:before="40" w:after="8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预测首发 (player_database_0707.md + 媒体交叉)</w:t>
      </w:r>
    </w:p>
    <w:p w14:paraId="4BF317B1">
      <w:pPr>
        <w:spacing w:before="40" w:after="40"/>
        <w:jc w:val="left"/>
      </w:pPr>
      <w:r>
        <w:rPr>
          <w:rFonts w:ascii="微软雅黑" w:hAnsi="微软雅黑" w:eastAsia="微软雅黑"/>
          <w:b w:val="0"/>
          <w:color w:val="1A1A2E"/>
          <w:sz w:val="18"/>
        </w:rPr>
        <w:t>POR (4-2-3-1): 迪奥戈·科斯塔 | 坎塞洛 鲁本·迪亚斯[黄] 雷纳托·韦加 努诺·门德斯 | 维蒂尼亚 若昂·内维斯 | 佩德罗·内托 B费 拉斐尔·莱昂 | C罗</w:t>
      </w:r>
    </w:p>
    <w:p w14:paraId="1373F584">
      <w:pPr>
        <w:spacing w:before="40" w:after="40"/>
        <w:jc w:val="left"/>
      </w:pPr>
      <w:r>
        <w:rPr>
          <w:rFonts w:ascii="微软雅黑" w:hAnsi="微软雅黑" w:eastAsia="微软雅黑"/>
          <w:b w:val="0"/>
          <w:color w:val="1A1A2E"/>
          <w:sz w:val="18"/>
        </w:rPr>
        <w:t>ESP (4-3-3): 乌奈·西蒙 | 佩德罗·波罗 库巴西 拉波尔特 库库雷利亚 | 罗德里 佩德里 奥尔莫 | 亚马尔 奥亚萨瓦尔 巴埃纳</w:t>
      </w:r>
    </w:p>
    <w:p w14:paraId="378C3B4D">
      <w:pPr>
        <w:spacing w:before="40" w:after="120"/>
        <w:jc w:val="left"/>
      </w:pPr>
      <w:r>
        <w:rPr>
          <w:rFonts w:ascii="微软雅黑" w:hAnsi="微软雅黑" w:eastAsia="微软雅黑"/>
          <w:b w:val="0"/>
          <w:color w:val="C0392B"/>
          <w:sz w:val="14"/>
        </w:rPr>
        <w:t>[修正] ESP首发修正: RB波罗(热刺€50M,对奥地利进球!)替代略伦特 | CM奥尔莫(巴萨€50M)替代梅里诺. POR LW莱昂(€90M,对克罗地亚助攻)修正为费利克斯.</w:t>
      </w:r>
    </w:p>
    <w:p w14:paraId="3AF19345">
      <w:pPr>
        <w:spacing w:before="40" w:after="8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核心球员评分 (来源: player_database_0707.md)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"/>
        <w:gridCol w:w="3168"/>
        <w:gridCol w:w="648"/>
        <w:gridCol w:w="1008"/>
        <w:gridCol w:w="6912"/>
      </w:tblGrid>
      <w:tr w14:paraId="124667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650FF13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#</w:t>
            </w:r>
          </w:p>
        </w:tc>
        <w:tc>
          <w:tcPr>
            <w:tcW w:w="31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500C13C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球员</w:t>
            </w:r>
          </w:p>
        </w:tc>
        <w:tc>
          <w:tcPr>
            <w:tcW w:w="6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5FC4C0F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6226552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位置</w:t>
            </w:r>
          </w:p>
        </w:tc>
        <w:tc>
          <w:tcPr>
            <w:tcW w:w="691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5B7D56F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关键标注</w:t>
            </w:r>
          </w:p>
        </w:tc>
      </w:tr>
      <w:tr w14:paraId="4ED02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665DB95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16</w:t>
            </w:r>
          </w:p>
        </w:tc>
        <w:tc>
          <w:tcPr>
            <w:tcW w:w="31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379484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罗德里 (ESP)</w:t>
            </w:r>
          </w:p>
        </w:tc>
        <w:tc>
          <w:tcPr>
            <w:tcW w:w="6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24D87A6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9.0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757859B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DM</w:t>
            </w:r>
          </w:p>
        </w:tc>
        <w:tc>
          <w:tcPr>
            <w:tcW w:w="691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D7D9C8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[MOTM候选] 金球奖得主. 曼城€130M</w:t>
            </w:r>
          </w:p>
        </w:tc>
      </w:tr>
      <w:tr w14:paraId="73664E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0EAF4B5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19</w:t>
            </w:r>
          </w:p>
        </w:tc>
        <w:tc>
          <w:tcPr>
            <w:tcW w:w="31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E39159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拉明·亚马尔 (ESP)</w:t>
            </w:r>
          </w:p>
        </w:tc>
        <w:tc>
          <w:tcPr>
            <w:tcW w:w="6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6C55F41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9.0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4565E4E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RW</w:t>
            </w:r>
          </w:p>
        </w:tc>
        <w:tc>
          <w:tcPr>
            <w:tcW w:w="691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89D1A2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[MOTM候选] 18岁€200M. 本届最佳边锋</w:t>
            </w:r>
          </w:p>
        </w:tc>
      </w:tr>
      <w:tr w14:paraId="1CA59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56EF36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21</w:t>
            </w:r>
          </w:p>
        </w:tc>
        <w:tc>
          <w:tcPr>
            <w:tcW w:w="31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91AA46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奥亚萨瓦尔 (ESP)</w:t>
            </w:r>
          </w:p>
        </w:tc>
        <w:tc>
          <w:tcPr>
            <w:tcW w:w="6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048001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8.5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CC7C05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ST</w:t>
            </w:r>
          </w:p>
        </w:tc>
        <w:tc>
          <w:tcPr>
            <w:tcW w:w="691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048CE8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4球. 近16场首发17球. 皇社€45M</w:t>
            </w:r>
          </w:p>
        </w:tc>
      </w:tr>
      <w:tr w14:paraId="0376C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7391D5C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20</w:t>
            </w:r>
          </w:p>
        </w:tc>
        <w:tc>
          <w:tcPr>
            <w:tcW w:w="31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7EA4A0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佩德里 (ESP)</w:t>
            </w:r>
          </w:p>
        </w:tc>
        <w:tc>
          <w:tcPr>
            <w:tcW w:w="6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5480E97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8.5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0DEA810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CM</w:t>
            </w:r>
          </w:p>
        </w:tc>
        <w:tc>
          <w:tcPr>
            <w:tcW w:w="691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43C296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巴萨核心€80M</w:t>
            </w:r>
          </w:p>
        </w:tc>
      </w:tr>
      <w:tr w14:paraId="3BAEC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D5531B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</w:t>
            </w:r>
          </w:p>
        </w:tc>
        <w:tc>
          <w:tcPr>
            <w:tcW w:w="31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D8198B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B费 (POR)</w:t>
            </w:r>
          </w:p>
        </w:tc>
        <w:tc>
          <w:tcPr>
            <w:tcW w:w="6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A77E52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8.5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B59022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AM</w:t>
            </w:r>
          </w:p>
        </w:tc>
        <w:tc>
          <w:tcPr>
            <w:tcW w:w="691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F2628B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[关键] 曼联€85M. 创造力中枢</w:t>
            </w:r>
          </w:p>
        </w:tc>
      </w:tr>
      <w:tr w14:paraId="2AC1D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13B99884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4</w:t>
            </w:r>
          </w:p>
        </w:tc>
        <w:tc>
          <w:tcPr>
            <w:tcW w:w="31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5B775AB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鲁本·迪亚斯 (POR)</w:t>
            </w:r>
          </w:p>
        </w:tc>
        <w:tc>
          <w:tcPr>
            <w:tcW w:w="6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56CA1E9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8.5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55372B0F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CB</w:t>
            </w:r>
          </w:p>
        </w:tc>
        <w:tc>
          <w:tcPr>
            <w:tcW w:w="691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CB43984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[注意][黄] 曼城€80M. 背牌收敛30%(StatsBomb)</w:t>
            </w:r>
          </w:p>
        </w:tc>
      </w:tr>
      <w:tr w14:paraId="40480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D98B69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2</w:t>
            </w:r>
          </w:p>
        </w:tc>
        <w:tc>
          <w:tcPr>
            <w:tcW w:w="31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A0C3E50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佩德罗·波罗 (ESP)</w:t>
            </w:r>
          </w:p>
        </w:tc>
        <w:tc>
          <w:tcPr>
            <w:tcW w:w="6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BB0E28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8.0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4C39ABF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RB</w:t>
            </w:r>
          </w:p>
        </w:tc>
        <w:tc>
          <w:tcPr>
            <w:tcW w:w="691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BB94E1C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[修正] 热刺€50M. 对奥地利头球破门!</w:t>
            </w:r>
          </w:p>
        </w:tc>
      </w:tr>
      <w:tr w14:paraId="47355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58036FB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23</w:t>
            </w:r>
          </w:p>
        </w:tc>
        <w:tc>
          <w:tcPr>
            <w:tcW w:w="31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609701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乌奈·西蒙 (ESP)</w:t>
            </w:r>
          </w:p>
        </w:tc>
        <w:tc>
          <w:tcPr>
            <w:tcW w:w="6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2CA3DF7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8.0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4E05651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GK</w:t>
            </w:r>
          </w:p>
        </w:tc>
        <w:tc>
          <w:tcPr>
            <w:tcW w:w="691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8BB3C9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519分钟不失球纪录. 毕尔巴鄂€25M</w:t>
            </w:r>
          </w:p>
        </w:tc>
      </w:tr>
      <w:tr w14:paraId="74DCE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8AD0E9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17</w:t>
            </w:r>
          </w:p>
        </w:tc>
        <w:tc>
          <w:tcPr>
            <w:tcW w:w="31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40C04CB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拉斐尔·莱昂 (POR)</w:t>
            </w:r>
          </w:p>
        </w:tc>
        <w:tc>
          <w:tcPr>
            <w:tcW w:w="6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692971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8.0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2C341E4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LW</w:t>
            </w:r>
          </w:p>
        </w:tc>
        <w:tc>
          <w:tcPr>
            <w:tcW w:w="691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8548868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[修正] AC米兰€90M. 对克罗地亚助攻. 防守存疑但攻击顶级</w:t>
            </w:r>
          </w:p>
        </w:tc>
      </w:tr>
      <w:tr w14:paraId="325943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2BE75C0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10</w:t>
            </w:r>
          </w:p>
        </w:tc>
        <w:tc>
          <w:tcPr>
            <w:tcW w:w="31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A1A4856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达尼·奥尔莫 (ESP)</w:t>
            </w:r>
          </w:p>
        </w:tc>
        <w:tc>
          <w:tcPr>
            <w:tcW w:w="6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0DA0D83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8.0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43B1677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AM</w:t>
            </w:r>
          </w:p>
        </w:tc>
        <w:tc>
          <w:tcPr>
            <w:tcW w:w="691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B5799B9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[修正] 巴萨€50M. 7/4训练减量但可出战</w:t>
            </w:r>
          </w:p>
        </w:tc>
      </w:tr>
      <w:tr w14:paraId="2264C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137D17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7</w:t>
            </w:r>
          </w:p>
        </w:tc>
        <w:tc>
          <w:tcPr>
            <w:tcW w:w="31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09BA7A3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C罗 (POR)[C]</w:t>
            </w:r>
          </w:p>
        </w:tc>
        <w:tc>
          <w:tcPr>
            <w:tcW w:w="6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76E6A4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7.0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BB06C9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ST</w:t>
            </w:r>
          </w:p>
        </w:tc>
        <w:tc>
          <w:tcPr>
            <w:tcW w:w="691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65DA0BC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[修正] 41岁€8M(沙特). 对弱队2球(运动战)+克罗地亚点球. 对强队0运动战进球</w:t>
            </w:r>
          </w:p>
        </w:tc>
      </w:tr>
      <w:tr w14:paraId="3A1346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3F14E66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w="31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601F24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贡萨洛·拉莫斯 (POR)</w:t>
            </w:r>
          </w:p>
        </w:tc>
        <w:tc>
          <w:tcPr>
            <w:tcW w:w="6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6E19DCA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7.5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2FF2C31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ST</w:t>
            </w:r>
          </w:p>
        </w:tc>
        <w:tc>
          <w:tcPr>
            <w:tcW w:w="691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F8571A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[超级替补] PSG€50M. 对克罗地亚90+4绝杀</w:t>
            </w:r>
          </w:p>
        </w:tc>
      </w:tr>
      <w:tr w14:paraId="732F3C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FFB645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  <w:tc>
          <w:tcPr>
            <w:tcW w:w="31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F2AC43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尼科·威廉斯 (ESP)</w:t>
            </w:r>
          </w:p>
        </w:tc>
        <w:tc>
          <w:tcPr>
            <w:tcW w:w="6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1B7351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7E11DC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LW</w:t>
            </w:r>
          </w:p>
        </w:tc>
        <w:tc>
          <w:tcPr>
            <w:tcW w:w="691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7BCE0D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[缺席] 内收肌—西班牙左路爆破减半</w:t>
            </w:r>
          </w:p>
        </w:tc>
      </w:tr>
    </w:tbl>
    <w:p w14:paraId="5B9DF361"/>
    <w:p w14:paraId="2FCA154B">
      <w:pPr>
        <w:spacing w:before="40" w:after="8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2160"/>
        <w:gridCol w:w="8352"/>
      </w:tblGrid>
      <w:tr w14:paraId="45ECD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00652C8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因素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09C4A0D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有利方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040F40F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 w14:paraId="385E43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ED69DC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西班牙体系完整: 4场12-0(零封)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AC3400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ESP ★★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22C997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铁律12降级: 零封对手均非超巨型. 从未面对C罗+B费+莱昂</w:t>
            </w:r>
          </w:p>
        </w:tc>
      </w:tr>
      <w:tr w14:paraId="16A347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3300A6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尼科·威廉斯缺阵: 左路爆破减半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A46831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POR ★★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1AFBD0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巴埃纳(€50M)远不如威廉斯. 坎塞洛防守压力骤减</w:t>
            </w:r>
          </w:p>
        </w:tc>
      </w:tr>
      <w:tr w14:paraId="0F56EF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220767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C罗+B费+莱昂: 3核心攻击线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806342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POR ★★★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6C9B48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莱昂€90M(对克罗地亚助攻)+B费€85M. C罗€8M对强队0运动战进球—非超巨</w:t>
            </w:r>
          </w:p>
        </w:tc>
      </w:tr>
      <w:tr w14:paraId="31D0B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C5973C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C罗对强队0运动战进球: 41岁€8M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1BBC39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ESP ★★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788D92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[修正] 仅对乌兹别克斯坦运动战破门. 面对4场零封防线=运动战破门概率极低. 威胁限于点球+定位球</w:t>
            </w:r>
          </w:p>
        </w:tc>
      </w:tr>
      <w:tr w14:paraId="6156E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324439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葡萄牙防守不稳: 4场失4球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EFC5E5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ESP ★★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D7B138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对刚果金+哥伦比亚均失球. 面对西班牙12-0控制力=最大考验</w:t>
            </w:r>
          </w:p>
        </w:tc>
      </w:tr>
      <w:tr w14:paraId="09E99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263B89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亚马尔 vs 努诺·门德斯: €200M vs PSG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12583D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ESP ★★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C2EBD7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西班牙最强对位. 亚马尔可切可传</w:t>
            </w:r>
          </w:p>
        </w:tc>
      </w:tr>
      <w:tr w14:paraId="6D8CF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BB990E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罗德里 vs 维蒂尼亚: 金球奖vs欧冠冠军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9B107A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ESP ★★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DF0B10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罗德里世界第一. 维蒂尼亚+内维斯=PSG欧冠级不弱</w:t>
            </w:r>
          </w:p>
        </w:tc>
      </w:tr>
      <w:tr w14:paraId="2932D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4979AD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室内球场: 气候受控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E93A8A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均势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141F4E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纯实力对决. 西班牙体系优势被放大</w:t>
            </w:r>
          </w:p>
        </w:tc>
      </w:tr>
      <w:tr w14:paraId="73E2B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EEDC60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2025欧国联决赛: 葡萄牙点球胜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43360C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POR 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A54E00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最近交手心理优势</w:t>
            </w:r>
          </w:p>
        </w:tc>
      </w:tr>
    </w:tbl>
    <w:p w14:paraId="2983DBA8"/>
    <w:p w14:paraId="70D0EDCC">
      <w:pPr>
        <w:spacing w:before="40" w:after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强队分类: 葡萄牙(超级巨星型, €957M: B费€85M+莱昂€90M+迪亚斯€80M) vs 西班牙(超级巨星型, €1.267B: 亚马尔€200M+罗德里€130M+佩德里€80M)</w:t>
      </w:r>
    </w:p>
    <w:p w14:paraId="2E480FB5">
      <w:pPr>
        <w:spacing w:before="40" w:after="120"/>
        <w:jc w:val="left"/>
      </w:pPr>
      <w:r>
        <w:rPr>
          <w:rFonts w:ascii="微软雅黑" w:hAnsi="微软雅黑" w:eastAsia="微软雅黑"/>
          <w:b/>
          <w:color w:val="F39C12"/>
          <w:sz w:val="18"/>
        </w:rPr>
        <w:t>冷门风险: 中高 | ESP 4场零封含金量待检验(铁律12) | POR超巨破局能力 | 威廉斯缺阵=左路爆破减半</w:t>
      </w:r>
    </w:p>
    <w:p w14:paraId="43AC0F80">
      <w:pPr>
        <w:spacing w:before="40" w:after="8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016"/>
        <w:gridCol w:w="1008"/>
        <w:gridCol w:w="11088"/>
      </w:tblGrid>
      <w:tr w14:paraId="10D12D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17AD48F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01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183F6CE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2BB4A66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w="1108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1B6777E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进球者与逻辑</w:t>
            </w:r>
          </w:p>
        </w:tc>
      </w:tr>
      <w:tr w14:paraId="57CBC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34E196EB">
            <w:pPr>
              <w:jc w:val="center"/>
            </w:pPr>
            <w:r>
              <w:rPr>
                <w:rFonts w:ascii="微软雅黑" w:hAnsi="微软雅黑" w:eastAsia="微软雅黑"/>
                <w:b/>
                <w:color w:val="27AE60"/>
                <w:sz w:val="18"/>
              </w:rPr>
              <w:t>[首选]</w:t>
            </w:r>
          </w:p>
        </w:tc>
        <w:tc>
          <w:tcPr>
            <w:tcW w:w="201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2143846F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西班牙 2-1 葡萄牙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43E3578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w="1108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E89A3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奥亚萨瓦尔31' / C罗58'(点) / 佩德里73'. ESP体系控场. POR唯一进球路径=点球+定位球</w:t>
            </w:r>
          </w:p>
        </w:tc>
      </w:tr>
      <w:tr w14:paraId="38D83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AC5B96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备选1</w:t>
            </w:r>
          </w:p>
        </w:tc>
        <w:tc>
          <w:tcPr>
            <w:tcW w:w="201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6D77E61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1-1 (POR加时/点球)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433920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w="1108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B7A8CA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C罗67'(点) / 亚马尔82'. 双方谨慎→POR加时深度(莱昂+拉莫斯+B席)</w:t>
            </w:r>
          </w:p>
        </w:tc>
      </w:tr>
      <w:tr w14:paraId="0EF4D4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E15500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备选2</w:t>
            </w:r>
          </w:p>
        </w:tc>
        <w:tc>
          <w:tcPr>
            <w:tcW w:w="201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05C4D61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西班牙 2-0 葡萄牙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3405D3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w="1108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E74768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亚马尔24' / 奥亚萨瓦尔55'. 零封延续至6场</w:t>
            </w:r>
          </w:p>
        </w:tc>
      </w:tr>
      <w:tr w14:paraId="1DAF93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8DED40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8"/>
              </w:rPr>
              <w:t>冷门</w:t>
            </w:r>
          </w:p>
        </w:tc>
        <w:tc>
          <w:tcPr>
            <w:tcW w:w="201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33862BE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葡萄牙 2-1 西班牙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6751EA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0-1</w:t>
            </w:r>
          </w:p>
        </w:tc>
        <w:tc>
          <w:tcPr>
            <w:tcW w:w="1108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446786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亚马尔18' / C罗44'(点) / 莱昂79'(替补绝杀)</w:t>
            </w:r>
          </w:p>
        </w:tc>
      </w:tr>
    </w:tbl>
    <w:p w14:paraId="49BF8884"/>
    <w:p w14:paraId="0CC4B3DD">
      <w:pPr>
        <w:spacing w:before="40" w:after="8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关键对位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480"/>
        <w:gridCol w:w="5760"/>
      </w:tblGrid>
      <w:tr w14:paraId="73398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67353E5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对位</w:t>
            </w:r>
          </w:p>
        </w:tc>
        <w:tc>
          <w:tcPr>
            <w:tcW w:w="64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0C68650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详情</w:t>
            </w:r>
          </w:p>
        </w:tc>
        <w:tc>
          <w:tcPr>
            <w:tcW w:w="57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341EBE7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预判</w:t>
            </w:r>
          </w:p>
        </w:tc>
      </w:tr>
      <w:tr w14:paraId="42A5B3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88E61A8"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库巴西(18) vs C罗(41)</w:t>
            </w:r>
          </w:p>
        </w:tc>
        <w:tc>
          <w:tcPr>
            <w:tcW w:w="64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6C317A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18岁巴萨天才 vs 41岁6届传奇. 经验差23年</w:t>
            </w:r>
          </w:p>
        </w:tc>
        <w:tc>
          <w:tcPr>
            <w:tcW w:w="57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2DF66E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C罗运动战难破门. 禁区经验可制造点球</w:t>
            </w:r>
          </w:p>
        </w:tc>
      </w:tr>
      <w:tr w14:paraId="65A40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F0472B1"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亚马尔 vs 努诺·门德斯</w:t>
            </w:r>
          </w:p>
        </w:tc>
        <w:tc>
          <w:tcPr>
            <w:tcW w:w="64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FCD8EF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€200M超巨 vs PSG左后卫€65M</w:t>
            </w:r>
          </w:p>
        </w:tc>
        <w:tc>
          <w:tcPr>
            <w:tcW w:w="57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E837D8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ESP最大优势. 亚马尔传中=奥亚萨瓦尔终结</w:t>
            </w:r>
          </w:p>
        </w:tc>
      </w:tr>
      <w:tr w14:paraId="20F7F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5E7F9EF"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罗德里 vs B费</w:t>
            </w:r>
          </w:p>
        </w:tc>
        <w:tc>
          <w:tcPr>
            <w:tcW w:w="64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F0B37A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金球奖后腰 vs 创造力核心. 若B费被锁=POR攻击瘫痪</w:t>
            </w:r>
          </w:p>
        </w:tc>
        <w:tc>
          <w:tcPr>
            <w:tcW w:w="57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CD9074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罗德里大概率限制B费</w:t>
            </w:r>
          </w:p>
        </w:tc>
      </w:tr>
      <w:tr w14:paraId="25002A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46758C6"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波罗 vs 莱昂</w:t>
            </w:r>
          </w:p>
        </w:tc>
        <w:tc>
          <w:tcPr>
            <w:tcW w:w="64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B76F82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热刺RB€50M(对奥地利进球) vs AC米兰€90M</w:t>
            </w:r>
          </w:p>
        </w:tc>
        <w:tc>
          <w:tcPr>
            <w:tcW w:w="57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7E276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莱昂速度优势. 波罗进攻强于防守</w:t>
            </w:r>
          </w:p>
        </w:tc>
      </w:tr>
    </w:tbl>
    <w:p w14:paraId="7F88913D"/>
    <w:p w14:paraId="73362233">
      <w:pPr>
        <w:pStyle w:val="4"/>
      </w:pPr>
      <w:r>
        <w:rPr>
          <w:rFonts w:ascii="微软雅黑" w:hAnsi="微软雅黑" w:eastAsia="微软雅黑"/>
        </w:rPr>
        <w:t>比赛94: USA 美国 vs BEL 比利时  (08:00 BJT | Lumen Field, 西雅图 | 68,740人)</w:t>
      </w:r>
    </w:p>
    <w:p w14:paraId="3D1C183C">
      <w:pPr>
        <w:spacing w:before="40" w:after="80"/>
        <w:jc w:val="left"/>
      </w:pPr>
      <w:r>
        <w:rPr>
          <w:rFonts w:ascii="微软雅黑" w:hAnsi="微软雅黑" w:eastAsia="微软雅黑"/>
          <w:b w:val="0"/>
          <w:color w:val="7F8C8D"/>
          <w:sz w:val="18"/>
        </w:rPr>
        <w:t>16强 | QF: POR/ESP胜者 | FIFA #11 vs #5 | ~€345M vs €530M (1:1.54) | [注意] 巴洛贡红牌撤销复出 | 多库vs里姆(37)致命对位</w:t>
      </w:r>
    </w:p>
    <w:p w14:paraId="1751078A">
      <w:pPr>
        <w:spacing w:before="40" w:after="8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预测首发 (player_database_0707.md + 媒体交叉)</w:t>
      </w:r>
    </w:p>
    <w:p w14:paraId="4DDD14B5">
      <w:pPr>
        <w:spacing w:before="40" w:after="40"/>
        <w:jc w:val="left"/>
      </w:pPr>
      <w:r>
        <w:rPr>
          <w:rFonts w:ascii="微软雅黑" w:hAnsi="微软雅黑" w:eastAsia="微软雅黑"/>
          <w:b w:val="0"/>
          <w:color w:val="1A1A2E"/>
          <w:sz w:val="18"/>
        </w:rPr>
        <w:t>USA (4-2-3-1): 弗里兹 | 弗里曼 理查兹 里姆(37) 罗宾逊 | 亚当斯 蒂尔曼 | 德斯特 麦肯尼 普利西奇(C) | 巴洛贡</w:t>
      </w:r>
    </w:p>
    <w:p w14:paraId="5AF600F7">
      <w:pPr>
        <w:spacing w:before="40" w:after="40"/>
        <w:jc w:val="left"/>
      </w:pPr>
      <w:r>
        <w:rPr>
          <w:rFonts w:ascii="微软雅黑" w:hAnsi="微软雅黑" w:eastAsia="微软雅黑"/>
          <w:b w:val="0"/>
          <w:color w:val="1A1A2E"/>
          <w:sz w:val="18"/>
        </w:rPr>
        <w:t>BEL (4-2-3-1): 库尔图瓦 | 卡斯塔涅 梅赫勒 泰特 德克伊珀 | 蒂勒曼斯(C) 瓦纳肯 | 多库 德布劳内(C) 特罗萨尔 | 德克特拉雷</w:t>
      </w:r>
    </w:p>
    <w:p w14:paraId="71AFF40D">
      <w:pPr>
        <w:spacing w:before="40" w:after="120"/>
        <w:jc w:val="left"/>
      </w:pPr>
      <w:r>
        <w:rPr>
          <w:rFonts w:ascii="微软雅黑" w:hAnsi="微软雅黑" w:eastAsia="微软雅黑"/>
          <w:b w:val="0"/>
          <w:color w:val="C0392B"/>
          <w:sz w:val="14"/>
        </w:rPr>
        <w:t>[修正] BEL首发修正: CB梅赫勒(€5M/布鲁日)替代法斯 | CM瓦纳肯(€6M/工兵)替代奥纳纳 | CF德克特拉雷(€40M)替代卢卡库. 卢卡库=超级替补(86'救命球). 德布劳内=那不勒斯(非曼城)/0助攻/未踢满90'. 多库本届0球0助.</w:t>
      </w:r>
    </w:p>
    <w:p w14:paraId="18FBAE70">
      <w:pPr>
        <w:spacing w:before="40" w:after="8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核心球员评分 (来源: player_database_0707.md)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"/>
        <w:gridCol w:w="3168"/>
        <w:gridCol w:w="648"/>
        <w:gridCol w:w="1008"/>
        <w:gridCol w:w="6912"/>
      </w:tblGrid>
      <w:tr w14:paraId="1CCF72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30FCD61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#</w:t>
            </w:r>
          </w:p>
        </w:tc>
        <w:tc>
          <w:tcPr>
            <w:tcW w:w="31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33B8FFF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球员</w:t>
            </w:r>
          </w:p>
        </w:tc>
        <w:tc>
          <w:tcPr>
            <w:tcW w:w="6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4F5C440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35D3864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位置</w:t>
            </w:r>
          </w:p>
        </w:tc>
        <w:tc>
          <w:tcPr>
            <w:tcW w:w="691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171B31B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关键标注</w:t>
            </w:r>
          </w:p>
        </w:tc>
      </w:tr>
      <w:tr w14:paraId="22BDB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02AB236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31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332CBB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库尔图瓦 (BEL)</w:t>
            </w:r>
          </w:p>
        </w:tc>
        <w:tc>
          <w:tcPr>
            <w:tcW w:w="6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4E8298B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9.0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2587E31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GK</w:t>
            </w:r>
          </w:p>
        </w:tc>
        <w:tc>
          <w:tcPr>
            <w:tcW w:w="691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DE4B6F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[MOTM候选] 皇马€25M. 2014在此对美国15扑</w:t>
            </w:r>
          </w:p>
        </w:tc>
      </w:tr>
      <w:tr w14:paraId="42FB28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2736BFA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w="31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30A215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普利西奇 (USA)[C]</w:t>
            </w:r>
          </w:p>
        </w:tc>
        <w:tc>
          <w:tcPr>
            <w:tcW w:w="6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3444E37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8.5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554DC09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LW</w:t>
            </w:r>
          </w:p>
        </w:tc>
        <w:tc>
          <w:tcPr>
            <w:tcW w:w="691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FDB497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[关键] AC米兰€50M. 美国队长</w:t>
            </w:r>
          </w:p>
        </w:tc>
      </w:tr>
      <w:tr w14:paraId="630F07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40D394E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9</w:t>
            </w:r>
          </w:p>
        </w:tc>
        <w:tc>
          <w:tcPr>
            <w:tcW w:w="31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B6963DB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巴洛贡 (USA)</w:t>
            </w:r>
          </w:p>
        </w:tc>
        <w:tc>
          <w:tcPr>
            <w:tcW w:w="6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5A1EED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8.5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AAC062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ST</w:t>
            </w:r>
          </w:p>
        </w:tc>
        <w:tc>
          <w:tcPr>
            <w:tcW w:w="691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6D53E87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[注意] 3球/4场. 红牌撤销复出! 摩纳哥€50M. 状态待验证</w:t>
            </w:r>
          </w:p>
        </w:tc>
      </w:tr>
      <w:tr w14:paraId="49A83B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2DA98A85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10</w:t>
            </w:r>
          </w:p>
        </w:tc>
        <w:tc>
          <w:tcPr>
            <w:tcW w:w="31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B123B7F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多库 (BEL)</w:t>
            </w:r>
          </w:p>
        </w:tc>
        <w:tc>
          <w:tcPr>
            <w:tcW w:w="6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492F85A4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8.5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4779F8B3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RW</w:t>
            </w:r>
          </w:p>
        </w:tc>
        <w:tc>
          <w:tcPr>
            <w:tcW w:w="691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31C2C41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[MOTM候选] 曼城€60M. [注意]本届0球0助/R32被56'换下. 但对里姆速度碾压</w:t>
            </w:r>
          </w:p>
        </w:tc>
      </w:tr>
      <w:tr w14:paraId="0D62B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56B9DC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7</w:t>
            </w:r>
          </w:p>
        </w:tc>
        <w:tc>
          <w:tcPr>
            <w:tcW w:w="31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5F4628C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德布劳内 (BEL)[C]</w:t>
            </w:r>
          </w:p>
        </w:tc>
        <w:tc>
          <w:tcPr>
            <w:tcW w:w="6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B44E628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7.5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C45C445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AM</w:t>
            </w:r>
          </w:p>
        </w:tc>
        <w:tc>
          <w:tcPr>
            <w:tcW w:w="691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60AC0BD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[修正] 那不勒斯€55M. 35岁/0助攻/未踢满90'/R32被56'换下后球队逆转</w:t>
            </w:r>
          </w:p>
        </w:tc>
      </w:tr>
      <w:tr w14:paraId="486BB9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2C12317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w="31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E523A5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罗宾逊 (USA)</w:t>
            </w:r>
          </w:p>
        </w:tc>
        <w:tc>
          <w:tcPr>
            <w:tcW w:w="6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19B7D9C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8.0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46EF9E1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LB</w:t>
            </w:r>
          </w:p>
        </w:tc>
        <w:tc>
          <w:tcPr>
            <w:tcW w:w="691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6257A8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富勒姆€30M. 本届最佳左后卫之一</w:t>
            </w:r>
          </w:p>
        </w:tc>
      </w:tr>
      <w:tr w14:paraId="46034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904B2B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w="31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B9F0F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麦肯尼 (USA)</w:t>
            </w:r>
          </w:p>
        </w:tc>
        <w:tc>
          <w:tcPr>
            <w:tcW w:w="6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172B72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8.0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9D3845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AM</w:t>
            </w:r>
          </w:p>
        </w:tc>
        <w:tc>
          <w:tcPr>
            <w:tcW w:w="691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AFDBFB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尤文€25M. 对抗+跑动覆盖巨大</w:t>
            </w:r>
          </w:p>
        </w:tc>
      </w:tr>
      <w:tr w14:paraId="2E6685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7540BE0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</w:t>
            </w:r>
          </w:p>
        </w:tc>
        <w:tc>
          <w:tcPr>
            <w:tcW w:w="31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9B9341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蒂勒曼斯 (BEL)[C]</w:t>
            </w:r>
          </w:p>
        </w:tc>
        <w:tc>
          <w:tcPr>
            <w:tcW w:w="6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4F04B39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8.5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54FB29A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CM</w:t>
            </w:r>
          </w:p>
        </w:tc>
        <w:tc>
          <w:tcPr>
            <w:tcW w:w="691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A513D2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[MOTM候选] 维拉€35M. R32英雄:89'扳平+120+5'点球</w:t>
            </w:r>
          </w:p>
        </w:tc>
      </w:tr>
      <w:tr w14:paraId="58FF7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95BEFA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  <w:tc>
          <w:tcPr>
            <w:tcW w:w="31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459D79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特罗萨尔 (BEL)</w:t>
            </w:r>
          </w:p>
        </w:tc>
        <w:tc>
          <w:tcPr>
            <w:tcW w:w="6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4ACB43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8.0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D5DFF8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LW</w:t>
            </w:r>
          </w:p>
        </w:tc>
        <w:tc>
          <w:tcPr>
            <w:tcW w:w="691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47766D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[关键] 阿森纳€45M. 2球1助—常规攻击最强点</w:t>
            </w:r>
          </w:p>
        </w:tc>
      </w:tr>
      <w:tr w14:paraId="49280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2D7BDED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4</w:t>
            </w:r>
          </w:p>
        </w:tc>
        <w:tc>
          <w:tcPr>
            <w:tcW w:w="31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78BA9EF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梅赫勒 (BEL)</w:t>
            </w:r>
          </w:p>
        </w:tc>
        <w:tc>
          <w:tcPr>
            <w:tcW w:w="6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6CB93318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6.5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1E257DC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CB</w:t>
            </w:r>
          </w:p>
        </w:tc>
        <w:tc>
          <w:tcPr>
            <w:tcW w:w="691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07EDA2C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[弱点][修正] 布鲁日€5M. 对塞内加尔被打穿—速度不足</w:t>
            </w:r>
          </w:p>
        </w:tc>
      </w:tr>
      <w:tr w14:paraId="3809C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AEC321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13</w:t>
            </w:r>
          </w:p>
        </w:tc>
        <w:tc>
          <w:tcPr>
            <w:tcW w:w="31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696A8F5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里姆 (USA)</w:t>
            </w:r>
          </w:p>
        </w:tc>
        <w:tc>
          <w:tcPr>
            <w:tcW w:w="6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0C7374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7.0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58EFD0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CB</w:t>
            </w:r>
          </w:p>
        </w:tc>
        <w:tc>
          <w:tcPr>
            <w:tcW w:w="691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ED76D02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[注意] 37岁€1M. 速度vs多库=致命对位. 亚当斯须协防</w:t>
            </w:r>
          </w:p>
        </w:tc>
      </w:tr>
      <w:tr w14:paraId="22028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2D82E36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w="31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EB858B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卢卡库 (BEL)</w:t>
            </w:r>
          </w:p>
        </w:tc>
        <w:tc>
          <w:tcPr>
            <w:tcW w:w="6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4163E00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7.5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5631E73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ST</w:t>
            </w:r>
          </w:p>
        </w:tc>
        <w:tc>
          <w:tcPr>
            <w:tcW w:w="691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25BD6F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[超级替补] 罗马€20M. 86'救命球. 仅适合30分钟冲刺</w:t>
            </w:r>
          </w:p>
        </w:tc>
      </w:tr>
      <w:tr w14:paraId="39AF7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504D28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17</w:t>
            </w:r>
          </w:p>
        </w:tc>
        <w:tc>
          <w:tcPr>
            <w:tcW w:w="31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A1F8A87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德克特拉雷 (BEL)</w:t>
            </w:r>
          </w:p>
        </w:tc>
        <w:tc>
          <w:tcPr>
            <w:tcW w:w="6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6EF799E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7.0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C9C72F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ST</w:t>
            </w:r>
          </w:p>
        </w:tc>
        <w:tc>
          <w:tcPr>
            <w:tcW w:w="691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9C0452E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[修正] 亚特兰大€40M. 首发CF—R32无进球被换下</w:t>
            </w:r>
          </w:p>
        </w:tc>
      </w:tr>
    </w:tbl>
    <w:p w14:paraId="7F4D7C62"/>
    <w:p w14:paraId="1B1A6620">
      <w:pPr>
        <w:spacing w:before="40" w:after="8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2160"/>
        <w:gridCol w:w="8352"/>
      </w:tblGrid>
      <w:tr w14:paraId="6895F8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1CBD489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因素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11FC990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有利方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2318C4E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 w14:paraId="6D771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35CF74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美国主场: 68,740人满座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09F634E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USA ★★★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F95A6F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本届主场全胜. 波切蒂诺:"美国足球史上最大比赛"</w:t>
            </w:r>
          </w:p>
        </w:tc>
      </w:tr>
      <w:tr w14:paraId="34277E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EFD94D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巴洛贡复出: 红牌撤销, 3球射手回归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13EBF1A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USA ★★★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52AEDB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[注意] 攻击力恢复双核. 但停赛期训练状态待验证(铁律11)</w:t>
            </w:r>
          </w:p>
        </w:tc>
      </w:tr>
      <w:tr w14:paraId="43666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15B11F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多库 vs 里姆(37): 速度碾压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2D8402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BEL ★★★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4ADDA7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最致命对位. 多库(€60M)本届0球0助但速度优势真实</w:t>
            </w:r>
          </w:p>
        </w:tc>
      </w:tr>
      <w:tr w14:paraId="23099F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EBDABE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库尔图瓦: 世界前三门将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D47A993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BEL ★★★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5E37F8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淘汰赛门将模式. 但对塞内加尔失2球</w:t>
            </w:r>
          </w:p>
        </w:tc>
      </w:tr>
      <w:tr w14:paraId="44CBA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B22DB1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德布劳内状态: 35岁/0助攻/未踢满90'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73CA4F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USA ★★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44BE84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R32被56'换下后球队逆转. 亚当斯可针对性锁死</w:t>
            </w:r>
          </w:p>
        </w:tc>
      </w:tr>
      <w:tr w14:paraId="222F49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58B8B2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比利时防线速度慢: 梅赫勒被打穿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1E3133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USA ★★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0B43C3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梅赫勒(€5M)对塞内加尔被爆. 巴洛贡+普利西奇速度可碾压</w:t>
            </w:r>
          </w:p>
        </w:tc>
      </w:tr>
      <w:tr w14:paraId="4E0895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94E774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美国Pochettino高位逼抢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4354FA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USA ★★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59D45E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比老龄后场出球=噩梦. 逼抢→失误→反击</w:t>
            </w:r>
          </w:p>
        </w:tc>
      </w:tr>
      <w:tr w14:paraId="44E2B6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5D0369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比利时攻击便秘: R32前86分钟0射正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D49FFA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USA ★★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B7477D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对伊朗10人0-0/对埃及1-1. 有组织防守时进攻乏力</w:t>
            </w:r>
          </w:p>
        </w:tc>
      </w:tr>
    </w:tbl>
    <w:p w14:paraId="359FF1FE"/>
    <w:p w14:paraId="774CF265">
      <w:pPr>
        <w:spacing w:before="40" w:after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强队分类: 比利时=体系型(德布劳内€55M未达超巨阈值+0助攻. 多库€60M核心级0球0助. 对塞内加尔86分钟0射正). 美国=非强队方(主场等效~€345M)</w:t>
      </w:r>
    </w:p>
    <w:p w14:paraId="6B249A2A">
      <w:pPr>
        <w:spacing w:before="40" w:after="120"/>
        <w:jc w:val="left"/>
      </w:pPr>
      <w:r>
        <w:rPr>
          <w:rFonts w:ascii="微软雅黑" w:hAnsi="微软雅黑" w:eastAsia="微软雅黑"/>
          <w:b/>
          <w:color w:val="F39C12"/>
          <w:sz w:val="18"/>
        </w:rPr>
        <w:t>冷门风险: 中 | 身价比1:1.54=五五开 | 比利时老龄防线vs美国年轻锋线 | 库尔图瓦+德布劳内可单场决定 | 多库vs里姆致命</w:t>
      </w:r>
    </w:p>
    <w:p w14:paraId="2A1FAB73">
      <w:pPr>
        <w:spacing w:before="40" w:after="8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016"/>
        <w:gridCol w:w="1008"/>
        <w:gridCol w:w="11088"/>
      </w:tblGrid>
      <w:tr w14:paraId="4CADD9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50D3785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01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61D4EBC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532A9E8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w="1108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346EAB1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进球者与逻辑</w:t>
            </w:r>
          </w:p>
        </w:tc>
      </w:tr>
      <w:tr w14:paraId="0E340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631F636D">
            <w:pPr>
              <w:jc w:val="center"/>
            </w:pPr>
            <w:r>
              <w:rPr>
                <w:rFonts w:ascii="微软雅黑" w:hAnsi="微软雅黑" w:eastAsia="微软雅黑"/>
                <w:b/>
                <w:color w:val="27AE60"/>
                <w:sz w:val="18"/>
              </w:rPr>
              <w:t>[首选]</w:t>
            </w:r>
          </w:p>
        </w:tc>
        <w:tc>
          <w:tcPr>
            <w:tcW w:w="201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2BB9DBFC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美国 2-1 比利时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608B0A3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w="1108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3A878D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巴洛贡27'(普利西奇助攻) / 多库52' / 麦肯尼68'. 主场+高位逼抢vs老龄防线</w:t>
            </w:r>
          </w:p>
        </w:tc>
      </w:tr>
      <w:tr w14:paraId="32CD0E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9F03F0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备选1</w:t>
            </w:r>
          </w:p>
        </w:tc>
        <w:tc>
          <w:tcPr>
            <w:tcW w:w="201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E8A3475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1-1 (加时/点球)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20E88A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w="1108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B32A2A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卢卡库72'(替补) / 巴洛贡85'. 双方谨慎. 加时美国深度稍优</w:t>
            </w:r>
          </w:p>
        </w:tc>
      </w:tr>
      <w:tr w14:paraId="6B3B6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5831CC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备选2</w:t>
            </w:r>
          </w:p>
        </w:tc>
        <w:tc>
          <w:tcPr>
            <w:tcW w:w="201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A6A5897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美国 2-0 比利时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6E186E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w="1108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4607ED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普利西奇34' / 巴洛贡61'. 比利时防线被逼抢撕碎</w:t>
            </w:r>
          </w:p>
        </w:tc>
      </w:tr>
      <w:tr w14:paraId="6021B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A4B694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8"/>
              </w:rPr>
              <w:t>冷门</w:t>
            </w:r>
          </w:p>
        </w:tc>
        <w:tc>
          <w:tcPr>
            <w:tcW w:w="201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626C4C8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比利时 2-1 美国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54DD0B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0-1</w:t>
            </w:r>
          </w:p>
        </w:tc>
        <w:tc>
          <w:tcPr>
            <w:tcW w:w="1108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22E0B5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德布劳内38' / 卢卡库55' / 雷纳90+2'. 库尔图瓦5+神扑+多库爆里姆</w:t>
            </w:r>
          </w:p>
        </w:tc>
      </w:tr>
    </w:tbl>
    <w:p w14:paraId="2B6CBD4B"/>
    <w:p w14:paraId="546CD0EC">
      <w:pPr>
        <w:spacing w:before="40" w:after="8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关键对位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480"/>
        <w:gridCol w:w="5760"/>
      </w:tblGrid>
      <w:tr w14:paraId="1CBC5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728B8F1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对位</w:t>
            </w:r>
          </w:p>
        </w:tc>
        <w:tc>
          <w:tcPr>
            <w:tcW w:w="64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109AE58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详情</w:t>
            </w:r>
          </w:p>
        </w:tc>
        <w:tc>
          <w:tcPr>
            <w:tcW w:w="57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52D3992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预判</w:t>
            </w:r>
          </w:p>
        </w:tc>
      </w:tr>
      <w:tr w14:paraId="4BF8D1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99B7EDE"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多库 vs 里姆(37)</w:t>
            </w:r>
          </w:p>
        </w:tc>
        <w:tc>
          <w:tcPr>
            <w:tcW w:w="64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9DE313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BEL最强对位. 多库速度+盘带 vs 37岁老将. 亚当斯须向右协防</w:t>
            </w:r>
          </w:p>
        </w:tc>
        <w:tc>
          <w:tcPr>
            <w:tcW w:w="57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778269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多库大概率爆点. 美国需双人包夹</w:t>
            </w:r>
          </w:p>
        </w:tc>
      </w:tr>
      <w:tr w14:paraId="27A9A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3136A0A"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巴洛贡 vs 梅赫勒</w:t>
            </w:r>
          </w:p>
        </w:tc>
        <w:tc>
          <w:tcPr>
            <w:tcW w:w="64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526A84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3球射手(刚复出) vs €5M被打穿过中卫. 巴洛贡逼抢+速度=噩梦</w:t>
            </w:r>
          </w:p>
        </w:tc>
        <w:tc>
          <w:tcPr>
            <w:tcW w:w="57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D16261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美国高位逼抢下梅赫勒出球失误率高</w:t>
            </w:r>
          </w:p>
        </w:tc>
      </w:tr>
      <w:tr w14:paraId="0B992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BBE8508"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亚当斯 vs 德布劳内</w:t>
            </w:r>
          </w:p>
        </w:tc>
        <w:tc>
          <w:tcPr>
            <w:tcW w:w="64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66EF8A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伯恩茅斯DM vs 35岁那不勒斯0助攻. 若亚当斯协防多库=德布劳内获空间</w:t>
            </w:r>
          </w:p>
        </w:tc>
        <w:tc>
          <w:tcPr>
            <w:tcW w:w="57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BD9D68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德布劳内本届低迷但一脚传球仍致命</w:t>
            </w:r>
          </w:p>
        </w:tc>
      </w:tr>
      <w:tr w14:paraId="2068B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236D5C0"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库尔图瓦 vs 美国攻击群</w:t>
            </w:r>
          </w:p>
        </w:tc>
        <w:tc>
          <w:tcPr>
            <w:tcW w:w="64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BDAFE0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世界级门将 vs 巴洛贡+普利西奇+麦肯尼. 2014对美国15扑</w:t>
            </w:r>
          </w:p>
        </w:tc>
        <w:tc>
          <w:tcPr>
            <w:tcW w:w="57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2AF05C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库尔图瓦会神扑但无法阻止所有</w:t>
            </w:r>
          </w:p>
        </w:tc>
      </w:tr>
    </w:tbl>
    <w:p w14:paraId="524FB8BB"/>
    <w:p w14:paraId="56CD6160">
      <w:pPr>
        <w:pStyle w:val="4"/>
      </w:pPr>
      <w:r>
        <w:rPr>
          <w:rFonts w:ascii="微软雅黑" w:hAnsi="微软雅黑" w:eastAsia="微软雅黑"/>
        </w:rPr>
        <w:t>修正说明与风险提示</w:t>
      </w:r>
    </w:p>
    <w:p w14:paraId="6C4C46F9">
      <w:pPr>
        <w:spacing w:before="40" w:after="80"/>
        <w:jc w:val="left"/>
      </w:pPr>
      <w:r>
        <w:rPr>
          <w:rFonts w:ascii="微软雅黑" w:hAnsi="微软雅黑" w:eastAsia="微软雅黑"/>
          <w:b w:val="0"/>
          <w:color w:val="C0392B"/>
          <w:sz w:val="17"/>
        </w:rPr>
        <w:t>C罗评分修正 (v18): C罗41岁, €8M身价(沙特联赛). 本届: 5-0乌兹别克斯坦2球(运动战/弱队) + 对克罗地亚点球. 对强队0运动战进球. 评分从8.0/MOTM候选→7.0. 主要威胁仅限点球+定位球头球, 非运动战破局者.</w:t>
      </w:r>
    </w:p>
    <w:p w14:paraId="3A26B2BC">
      <w:pPr>
        <w:spacing w:before="40" w:after="80"/>
        <w:jc w:val="left"/>
      </w:pPr>
      <w:r>
        <w:rPr>
          <w:rFonts w:ascii="微软雅黑" w:hAnsi="微软雅黑" w:eastAsia="微软雅黑"/>
          <w:b w:val="0"/>
          <w:color w:val="C0392B"/>
          <w:sz w:val="17"/>
        </w:rPr>
        <w:t>西班牙首发修正: RB波罗(€50M热刺, 对奥地利进球)替代略伦特. AM奥尔莫(€50M巴萨)替代梅里诺. 来源: player_database_0707.md — R32实际首发.</w:t>
      </w:r>
    </w:p>
    <w:p w14:paraId="11256B3C">
      <w:pPr>
        <w:spacing w:before="40" w:after="80"/>
        <w:jc w:val="left"/>
      </w:pPr>
      <w:r>
        <w:rPr>
          <w:rFonts w:ascii="微软雅黑" w:hAnsi="微软雅黑" w:eastAsia="微软雅黑"/>
          <w:b w:val="0"/>
          <w:color w:val="C0392B"/>
          <w:sz w:val="17"/>
        </w:rPr>
        <w:t>比利时首发修正: CB梅赫勒(€5M)替代法斯. CM瓦纳肯(€6M工兵)替代奥纳纳. CF德克特拉雷(€40M)替代卢卡库. 卢卡库=超级替补(86'救命球). 德布劳内=那不勒斯/0助攻. 多库=本届0球0助. 来源: player_database_0707.md.</w:t>
      </w:r>
    </w:p>
    <w:p w14:paraId="64823D7D">
      <w:pPr>
        <w:spacing w:before="40" w:after="12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系统综述交叉验证 (Illmer &amp; Daumann 2022, 21篇): 降雨无效应[已确认] | 海拔降身体不降技术[已确认] | 温度需条件分支[已确认] | 风影响进攻[待纳入]</w:t>
      </w:r>
    </w:p>
    <w:p w14:paraId="7AEE649A"/>
    <w:p w14:paraId="28ADEBFF">
      <w:pPr>
        <w:spacing w:before="40" w:after="80"/>
        <w:jc w:val="center"/>
      </w:pPr>
      <w:r>
        <w:rPr>
          <w:rFonts w:ascii="微软雅黑" w:hAnsi="微软雅黑" w:eastAsia="微软雅黑"/>
          <w:b w:val="0"/>
          <w:color w:val="BDBDBD"/>
          <w:sz w:val="16"/>
        </w:rPr>
        <w:t>───</w:t>
      </w:r>
    </w:p>
    <w:p w14:paraId="459D225F">
      <w:pPr>
        <w:spacing w:before="40" w:after="80"/>
        <w:jc w:val="center"/>
      </w:pPr>
      <w:r>
        <w:rPr>
          <w:rFonts w:ascii="微软雅黑" w:hAnsi="微软雅黑" w:eastAsia="微软雅黑"/>
          <w:b w:val="0"/>
          <w:color w:val="AAAAAA"/>
          <w:sz w:val="14"/>
        </w:rPr>
        <w:t>数据源: player_database_0707.md + Sporting News + Fox Sports + RotoWire + Illmer &amp; Daumann (2022)</w:t>
      </w:r>
    </w:p>
    <w:p w14:paraId="2CCEEE11">
      <w:pPr>
        <w:spacing w:before="40" w:after="80"/>
        <w:jc w:val="center"/>
      </w:pPr>
      <w:r>
        <w:rPr>
          <w:rFonts w:ascii="微软雅黑" w:hAnsi="微软雅黑" w:eastAsia="微软雅黑"/>
          <w:b w:val="0"/>
          <w:color w:val="AAAAAA"/>
          <w:sz w:val="14"/>
        </w:rPr>
        <w:t>框架: CLAUDE.md v18 (铁律10-14) | 生成: python-docx | 分析仅供参考</w:t>
      </w:r>
    </w:p>
    <w:p w14:paraId="23859D69">
      <w:pPr>
        <w:spacing w:before="40" w:after="80"/>
        <w:jc w:val="center"/>
      </w:pPr>
      <w:r>
        <w:rPr>
          <w:rFonts w:ascii="微软雅黑" w:hAnsi="微软雅黑" w:eastAsia="微软雅黑"/>
          <w:b w:val="0"/>
          <w:color w:val="CCCCCC"/>
          <w:sz w:val="12"/>
        </w:rPr>
        <w:t>版权声明: 预测仅供分析参考，不构成任何投资或博彩建议。 | FIFA World Cup 2026 is a trademark of FIFA.</w:t>
      </w:r>
    </w:p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37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1985</Words>
  <Characters>2850</Characters>
  <Lines>0</Lines>
  <Paragraphs>0</Paragraphs>
  <TotalTime>1</TotalTime>
  <ScaleCrop>false</ScaleCrop>
  <LinksUpToDate>false</LinksUpToDate>
  <CharactersWithSpaces>3201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陈柯宇</cp:lastModifiedBy>
  <dcterms:modified xsi:type="dcterms:W3CDTF">2026-07-06T10:28:08Z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eyJoZGlkIjoiNmZkYjI4OGFmYzJkOGVmZGNjMjQxMWQxMGQ1Yzk3YjciLCJ1c2VySWQiOiIxNTUzOTUyODY1In0=</vt:lpwstr>
  </property>
  <property fmtid="{D5CDD505-2E9C-101B-9397-08002B2CF9AE}" pid="3" name="KSOProductBuildVer">
    <vt:lpwstr>2052-12.1.0.26895</vt:lpwstr>
  </property>
  <property fmtid="{D5CDD505-2E9C-101B-9397-08002B2CF9AE}" pid="4" name="ICV">
    <vt:lpwstr>262C3863381349B3B3B91F96EE5974EF_12</vt:lpwstr>
  </property>
</Properties>
</file>